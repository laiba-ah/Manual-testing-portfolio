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ABC26">
      <w:pPr>
        <w:pStyle w:val="2"/>
      </w:pPr>
      <w:r>
        <w:t>TEST PLAN</w:t>
      </w:r>
    </w:p>
    <w:p w14:paraId="733D84AB">
      <w:pPr>
        <w:pStyle w:val="3"/>
      </w:pPr>
      <w:r>
        <w:t>Project Information</w:t>
      </w:r>
    </w:p>
    <w:p w14:paraId="22D3C04A">
      <w:pPr>
        <w:pStyle w:val="23"/>
      </w:pPr>
      <w:r>
        <w:t>Project Name: Social Media Video Downloader Mobile Application</w:t>
      </w:r>
    </w:p>
    <w:p w14:paraId="7C5E468B">
      <w:pPr>
        <w:pStyle w:val="23"/>
      </w:pPr>
      <w:r>
        <w:t>Platform: Android</w:t>
      </w:r>
    </w:p>
    <w:p w14:paraId="24BEBA1B">
      <w:pPr>
        <w:pStyle w:val="23"/>
      </w:pPr>
      <w:r>
        <w:t>Testing Type: Manual Testing</w:t>
      </w:r>
    </w:p>
    <w:p w14:paraId="7E2ABD35">
      <w:pPr>
        <w:pStyle w:val="23"/>
      </w:pPr>
      <w:r>
        <w:t xml:space="preserve">Tester Name: </w:t>
      </w:r>
      <w:r>
        <w:rPr>
          <w:rFonts w:hint="default"/>
          <w:lang w:val="en-US"/>
        </w:rPr>
        <w:t>Laiba Shaban</w:t>
      </w:r>
    </w:p>
    <w:p w14:paraId="75FAB03B">
      <w:pPr>
        <w:pStyle w:val="23"/>
      </w:pPr>
      <w:r>
        <w:t>Version: 1.0</w:t>
      </w:r>
    </w:p>
    <w:p w14:paraId="3D1CB9A5">
      <w:pPr>
        <w:pStyle w:val="3"/>
      </w:pPr>
      <w:r>
        <w:t>Project Description</w:t>
      </w:r>
    </w:p>
    <w:p w14:paraId="2D4AF5D3">
      <w:r>
        <w:t>This application allows users to download videos and media content from multiple social media platforms by pasting a valid URL. The application also provides features such as saved videos, storage path management, notifications, dark mode, auto-download, subscription management, and support options.</w:t>
      </w:r>
    </w:p>
    <w:p w14:paraId="7866431D">
      <w:pPr>
        <w:pStyle w:val="3"/>
      </w:pPr>
      <w:r>
        <w:t>Scope of Testing</w:t>
      </w:r>
    </w:p>
    <w:p w14:paraId="75C0EEFC">
      <w:pPr>
        <w:pStyle w:val="23"/>
      </w:pPr>
      <w:r>
        <w:t>Home Screen</w:t>
      </w:r>
    </w:p>
    <w:p w14:paraId="15B31BA8">
      <w:pPr>
        <w:pStyle w:val="23"/>
      </w:pPr>
      <w:r>
        <w:t>Video Download Functionality</w:t>
      </w:r>
    </w:p>
    <w:p w14:paraId="3895D4E7">
      <w:pPr>
        <w:pStyle w:val="23"/>
      </w:pPr>
      <w:r>
        <w:t>Paste Link Functionality</w:t>
      </w:r>
    </w:p>
    <w:p w14:paraId="12BA1F7C">
      <w:pPr>
        <w:pStyle w:val="23"/>
      </w:pPr>
      <w:r>
        <w:t>Download Button</w:t>
      </w:r>
    </w:p>
    <w:p w14:paraId="30775BA9">
      <w:pPr>
        <w:pStyle w:val="23"/>
      </w:pPr>
      <w:r>
        <w:t>Supported Social Media Platforms</w:t>
      </w:r>
    </w:p>
    <w:p w14:paraId="39A90987">
      <w:pPr>
        <w:pStyle w:val="23"/>
      </w:pPr>
      <w:r>
        <w:t>Saved Videos</w:t>
      </w:r>
    </w:p>
    <w:p w14:paraId="516457E0">
      <w:pPr>
        <w:pStyle w:val="23"/>
      </w:pPr>
      <w:r>
        <w:t>Storage Path Management</w:t>
      </w:r>
    </w:p>
    <w:p w14:paraId="7D8D4D06">
      <w:pPr>
        <w:pStyle w:val="23"/>
      </w:pPr>
      <w:r>
        <w:t>Notifications</w:t>
      </w:r>
    </w:p>
    <w:p w14:paraId="657AF0CC">
      <w:pPr>
        <w:pStyle w:val="23"/>
      </w:pPr>
      <w:r>
        <w:t>Dark Mode</w:t>
      </w:r>
    </w:p>
    <w:p w14:paraId="6D81E47C">
      <w:pPr>
        <w:pStyle w:val="23"/>
      </w:pPr>
      <w:r>
        <w:t>Auto Download</w:t>
      </w:r>
    </w:p>
    <w:p w14:paraId="048920B0">
      <w:pPr>
        <w:pStyle w:val="23"/>
      </w:pPr>
      <w:r>
        <w:t>Subscription Management</w:t>
      </w:r>
    </w:p>
    <w:p w14:paraId="24592B93">
      <w:pPr>
        <w:pStyle w:val="23"/>
      </w:pPr>
      <w:r>
        <w:t>Privacy Policy</w:t>
      </w:r>
    </w:p>
    <w:p w14:paraId="45B47F46">
      <w:pPr>
        <w:pStyle w:val="23"/>
      </w:pPr>
      <w:r>
        <w:t>Terms &amp; Conditions</w:t>
      </w:r>
    </w:p>
    <w:p w14:paraId="7F755A46">
      <w:pPr>
        <w:pStyle w:val="23"/>
      </w:pPr>
      <w:r>
        <w:t>Support Section</w:t>
      </w:r>
    </w:p>
    <w:p w14:paraId="4077A895">
      <w:pPr>
        <w:pStyle w:val="23"/>
      </w:pPr>
      <w:r>
        <w:t>Rewarded Ads</w:t>
      </w:r>
    </w:p>
    <w:p w14:paraId="11AED49F">
      <w:pPr>
        <w:pStyle w:val="23"/>
      </w:pPr>
      <w:r>
        <w:t>Navigation and User Interface</w:t>
      </w:r>
    </w:p>
    <w:p w14:paraId="58E3C25D">
      <w:pPr>
        <w:pStyle w:val="3"/>
      </w:pPr>
      <w:r>
        <w:t>Testing Types</w:t>
      </w:r>
    </w:p>
    <w:p w14:paraId="3B16AD43">
      <w:pPr>
        <w:pStyle w:val="23"/>
      </w:pPr>
      <w:r>
        <w:t>Functional Testing</w:t>
      </w:r>
    </w:p>
    <w:p w14:paraId="1DED196D">
      <w:pPr>
        <w:pStyle w:val="23"/>
      </w:pPr>
      <w:r>
        <w:t>UI Testing</w:t>
      </w:r>
    </w:p>
    <w:p w14:paraId="227DE258">
      <w:pPr>
        <w:pStyle w:val="23"/>
      </w:pPr>
      <w:r>
        <w:t>UX Testing</w:t>
      </w:r>
    </w:p>
    <w:p w14:paraId="61969E72">
      <w:pPr>
        <w:pStyle w:val="23"/>
      </w:pPr>
      <w:r>
        <w:t>Negative Testing</w:t>
      </w:r>
    </w:p>
    <w:p w14:paraId="74C0EC63">
      <w:pPr>
        <w:pStyle w:val="23"/>
      </w:pPr>
      <w:r>
        <w:t>Navigation Testing</w:t>
      </w:r>
    </w:p>
    <w:p w14:paraId="61C51A10">
      <w:pPr>
        <w:pStyle w:val="23"/>
      </w:pPr>
      <w:r>
        <w:t>Compatibility Testing (if multiple Android devices are available)</w:t>
      </w:r>
    </w:p>
    <w:p w14:paraId="344E9DB4">
      <w:pPr>
        <w:pStyle w:val="3"/>
      </w:pPr>
      <w:r>
        <w:t>Features to be Tested</w:t>
      </w:r>
    </w:p>
    <w:p w14:paraId="514170C6">
      <w:pPr>
        <w:pStyle w:val="23"/>
      </w:pPr>
      <w:r>
        <w:t>Download videos using valid URLs.</w:t>
      </w:r>
    </w:p>
    <w:p w14:paraId="0C27A28E">
      <w:pPr>
        <w:pStyle w:val="23"/>
      </w:pPr>
      <w:r>
        <w:t>Validate invalid and unsupported URLs.</w:t>
      </w:r>
    </w:p>
    <w:p w14:paraId="49AD8B7E">
      <w:pPr>
        <w:pStyle w:val="23"/>
      </w:pPr>
      <w:r>
        <w:t>Verify media is downloaded successfully.</w:t>
      </w:r>
    </w:p>
    <w:p w14:paraId="7833E4D8">
      <w:pPr>
        <w:pStyle w:val="23"/>
      </w:pPr>
      <w:r>
        <w:t>Verify downloaded media is accessible from Saved Videos.</w:t>
      </w:r>
    </w:p>
    <w:p w14:paraId="73599F61">
      <w:pPr>
        <w:pStyle w:val="23"/>
      </w:pPr>
      <w:r>
        <w:t>Verify storage path selection.</w:t>
      </w:r>
    </w:p>
    <w:p w14:paraId="4558DAE6">
      <w:pPr>
        <w:pStyle w:val="23"/>
      </w:pPr>
      <w:r>
        <w:t>Verify application settings.</w:t>
      </w:r>
    </w:p>
    <w:p w14:paraId="5509D363">
      <w:pPr>
        <w:pStyle w:val="23"/>
      </w:pPr>
      <w:r>
        <w:t>Verify navigation between screens.</w:t>
      </w:r>
    </w:p>
    <w:p w14:paraId="0770F770">
      <w:pPr>
        <w:pStyle w:val="23"/>
      </w:pPr>
      <w:r>
        <w:t>Verify dark mode functionality.</w:t>
      </w:r>
    </w:p>
    <w:p w14:paraId="5F715CC9">
      <w:pPr>
        <w:pStyle w:val="23"/>
      </w:pPr>
      <w:r>
        <w:t>Verify user-friendly interface and user experience.</w:t>
      </w:r>
    </w:p>
    <w:p w14:paraId="30F11048">
      <w:pPr>
        <w:pStyle w:val="23"/>
      </w:pPr>
      <w:r>
        <w:t>Verify all external links and support options.</w:t>
      </w:r>
    </w:p>
    <w:p w14:paraId="0209561E">
      <w:pPr>
        <w:pStyle w:val="3"/>
      </w:pPr>
      <w:bookmarkStart w:id="0" w:name="_GoBack"/>
      <w:bookmarkEnd w:id="0"/>
      <w:r>
        <w:t>Test Environment</w:t>
      </w:r>
    </w:p>
    <w:p w14:paraId="4213CAF1">
      <w:pPr>
        <w:pStyle w:val="23"/>
      </w:pPr>
      <w:r>
        <w:t>Android Device(s)</w:t>
      </w:r>
    </w:p>
    <w:p w14:paraId="06BA2E33">
      <w:pPr>
        <w:pStyle w:val="23"/>
      </w:pPr>
      <w:r>
        <w:t>Internet Connection (Wi-Fi / Mobile Data)</w:t>
      </w:r>
    </w:p>
    <w:p w14:paraId="620F7FBC">
      <w:pPr>
        <w:pStyle w:val="23"/>
      </w:pPr>
      <w:r>
        <w:t>Social Media URLs for testing</w:t>
      </w:r>
    </w:p>
    <w:p w14:paraId="0CD84F19">
      <w:pPr>
        <w:pStyle w:val="3"/>
      </w:pPr>
      <w:r>
        <w:t>Deliverables</w:t>
      </w:r>
    </w:p>
    <w:p w14:paraId="5F936B9D">
      <w:pPr>
        <w:pStyle w:val="23"/>
      </w:pPr>
      <w:r>
        <w:t>Test Plan</w:t>
      </w:r>
    </w:p>
    <w:p w14:paraId="3481DE7A">
      <w:pPr>
        <w:pStyle w:val="23"/>
      </w:pPr>
      <w:r>
        <w:t>Test Scenarios</w:t>
      </w:r>
    </w:p>
    <w:p w14:paraId="1ABED61E">
      <w:pPr>
        <w:pStyle w:val="23"/>
      </w:pPr>
      <w:r>
        <w:t>Test Cases (including execution status)</w:t>
      </w:r>
    </w:p>
    <w:p w14:paraId="2886C216">
      <w:pPr>
        <w:pStyle w:val="23"/>
      </w:pPr>
      <w:r>
        <w:t>Bug Report</w:t>
      </w:r>
    </w:p>
    <w:p w14:paraId="2DF7A99A">
      <w:pPr>
        <w:pStyle w:val="23"/>
      </w:pPr>
      <w:r>
        <w:t>Screenshots of identified issues</w:t>
      </w:r>
    </w:p>
    <w:p w14:paraId="73A4A20B">
      <w:pPr>
        <w:pStyle w:val="3"/>
      </w:pPr>
      <w:r>
        <w:t>Entry Criteria</w:t>
      </w:r>
    </w:p>
    <w:p w14:paraId="641444BA">
      <w:pPr>
        <w:pStyle w:val="23"/>
      </w:pPr>
      <w:r>
        <w:t>Application is installed successfully.</w:t>
      </w:r>
    </w:p>
    <w:p w14:paraId="14F72F93">
      <w:pPr>
        <w:pStyle w:val="23"/>
      </w:pPr>
      <w:r>
        <w:t>Internet connection is available.</w:t>
      </w:r>
    </w:p>
    <w:p w14:paraId="14F0D414">
      <w:pPr>
        <w:pStyle w:val="23"/>
      </w:pPr>
      <w:r>
        <w:t>Required social media links are available for testing.</w:t>
      </w:r>
    </w:p>
    <w:p w14:paraId="00625CBA">
      <w:pPr>
        <w:pStyle w:val="3"/>
      </w:pPr>
      <w:r>
        <w:t>Exit Criteria</w:t>
      </w:r>
    </w:p>
    <w:p w14:paraId="04B82675">
      <w:pPr>
        <w:pStyle w:val="23"/>
      </w:pPr>
      <w:r>
        <w:t>All planned test cases are executed.</w:t>
      </w:r>
    </w:p>
    <w:p w14:paraId="013AF470">
      <w:pPr>
        <w:pStyle w:val="23"/>
      </w:pPr>
      <w:r>
        <w:t>All identified defects are documented.</w:t>
      </w:r>
    </w:p>
    <w:p w14:paraId="709555BB">
      <w:pPr>
        <w:pStyle w:val="23"/>
      </w:pPr>
      <w:r>
        <w:t>Test results are recorded.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C8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</Words>
  <Characters>1054</Characters>
  <Lines>0</Lines>
  <Paragraphs>0</Paragraphs>
  <TotalTime>1</TotalTime>
  <ScaleCrop>false</ScaleCrop>
  <LinksUpToDate>false</LinksUpToDate>
  <CharactersWithSpaces>1174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Laiba Shaban</cp:lastModifiedBy>
  <dcterms:modified xsi:type="dcterms:W3CDTF">2026-07-17T23:35:36Z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eyJoZGlkIjoiNTZlYmMzNTFmMDViZGZjZjM0YTNmY2VhZTNjNmI5NDMiLCJ1c2VySWQiOiIxOTQxOTIwOTkyMTc3In0=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D8C75EDA13A943508ACA148486829E77_12</vt:lpwstr>
  </property>
</Properties>
</file>